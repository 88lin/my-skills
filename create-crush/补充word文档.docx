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4D29B8"/>
    <w:p w14:paraId="65E6C868"/>
    <w:p w14:paraId="144AF16E"/>
    <w:p w14:paraId="620D82F6"/>
    <w:p w14:paraId="4A86021A"/>
    <w:p w14:paraId="6A476796"/>
    <w:p w14:paraId="32EE6B94">
      <w:pPr>
        <w:jc w:val="center"/>
      </w:pPr>
      <w:r>
        <w:rPr>
          <w:b/>
          <w:color w:val="E84D6A"/>
          <w:sz w:val="56"/>
        </w:rPr>
        <w:t>Crush-Skills</w:t>
      </w:r>
      <w:r>
        <w:rPr>
          <w:b/>
          <w:color w:val="E84D6A"/>
          <w:sz w:val="56"/>
        </w:rPr>
        <w:br w:type="textWrapping"/>
      </w:r>
      <w:r>
        <w:rPr>
          <w:b/>
          <w:color w:val="E84D6A"/>
          <w:sz w:val="56"/>
        </w:rPr>
        <w:t>使用指南与项目规划</w:t>
      </w:r>
    </w:p>
    <w:p w14:paraId="1A038C4A">
      <w:pPr>
        <w:jc w:val="center"/>
      </w:pPr>
      <w:r>
        <w:rPr>
          <w:i/>
          <w:color w:val="888888"/>
          <w:sz w:val="28"/>
        </w:rPr>
        <w:t>「</w:t>
      </w:r>
      <w:r>
        <w:rPr>
          <w:rFonts w:ascii="微软雅黑" w:hAnsi="微软雅黑" w:eastAsia="微软雅黑" w:cstheme="minorBidi"/>
          <w:i/>
          <w:color w:val="888888"/>
          <w:sz w:val="18"/>
          <w:szCs w:val="18"/>
          <w:lang w:val="en-US" w:eastAsia="en-US" w:bidi="ar-SA"/>
        </w:rPr>
        <w:t>晚风吹起你鬓间的白发，抚平回忆留下的疤，一万次回到那个夏天，悸动依旧如初。</w:t>
      </w:r>
      <w:r>
        <w:rPr>
          <w:i/>
          <w:color w:val="888888"/>
          <w:sz w:val="28"/>
        </w:rPr>
        <w:t>」</w:t>
      </w:r>
    </w:p>
    <w:p w14:paraId="406D7682"/>
    <w:p w14:paraId="0B2A3839"/>
    <w:p w14:paraId="34CE1476"/>
    <w:p w14:paraId="3972CDB1"/>
    <w:p w14:paraId="292554F4">
      <w:pPr>
        <w:jc w:val="center"/>
      </w:pPr>
      <w:r>
        <w:rPr>
          <w:sz w:val="20"/>
        </w:rPr>
        <w:t>版本：v1.0.0    |    协议：MIT</w:t>
      </w:r>
      <w:r>
        <w:rPr>
          <w:sz w:val="20"/>
        </w:rPr>
        <w:br w:type="textWrapping"/>
      </w:r>
      <w:r>
        <w:rPr>
          <w:sz w:val="20"/>
        </w:rPr>
        <w:t>GitHub：https://github.com/xiaoheizi8/crush-skills</w:t>
      </w:r>
    </w:p>
    <w:p w14:paraId="3E16908B">
      <w:pPr>
        <w:rPr>
          <w:rFonts w:hint="default"/>
          <w:sz w:val="48"/>
          <w:szCs w:val="48"/>
          <w:lang w:val="en-US" w:eastAsia="zh-CN"/>
        </w:rPr>
      </w:pPr>
      <w:r>
        <w:br w:type="page"/>
      </w:r>
      <w:r>
        <w:rPr>
          <w:rFonts w:hint="eastAsia"/>
          <w:sz w:val="48"/>
          <w:szCs w:val="48"/>
          <w:lang w:val="en-US" w:eastAsia="zh-CN"/>
        </w:rPr>
        <w:t>前言:</w:t>
      </w:r>
    </w:p>
    <w:p w14:paraId="50D924D8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作者很感谢大家的star和支持可以后续提issue，我会继续改进，这个项目想解决一个问题：怎么把"喜欢一个人"这件事，好好地记录下来。</w:t>
      </w:r>
    </w:p>
    <w:p w14:paraId="1A16D431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不是为了骚扰谁，不是为了制造假象。只是因为有些感情太轻了，轻到你不说出口就没人知道；又太重了，重到你一个人扛着会喘不过气。</w:t>
      </w:r>
    </w:p>
    <w:p w14:paraId="6123099D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crush-skills 给了你一个出口。在这里，你可以和一个"像 ta 的 AI"聊聊天，整理一下那些心动的瞬间，然后关掉电脑，去过你自己的生活，作者鼓励大家向前看，多出去走走看看，发现身边的美好事物，我知道大家都想被爱，那么先从好好自己开始，让自己的生活变得好起来，奖励自己吃点喜欢的事物也好！保持一个积极向上的生活态度！</w:t>
      </w:r>
      <w:r>
        <w:rPr>
          <w:rFonts w:hint="eastAsia"/>
          <w:sz w:val="24"/>
          <w:szCs w:val="24"/>
          <w:lang w:val="en-US" w:eastAsia="zh-CN"/>
        </w:rPr>
        <w:tab/>
        <w:t/>
      </w:r>
      <w:r>
        <w:rPr>
          <w:rFonts w:hint="eastAsia"/>
          <w:sz w:val="24"/>
          <w:szCs w:val="24"/>
          <w:lang w:val="en-US" w:eastAsia="zh-CN"/>
        </w:rPr>
        <w:tab/>
      </w:r>
    </w:p>
    <w:p w14:paraId="28A4ABD9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感谢所有 star 和支持这个项目的人。欢迎提 issue，我会持续改进。</w:t>
      </w:r>
    </w:p>
    <w:p w14:paraId="47060DAF">
      <w:pPr>
        <w:rPr>
          <w:rFonts w:hint="eastAsia"/>
          <w:sz w:val="24"/>
          <w:szCs w:val="24"/>
          <w:lang w:val="en-US" w:eastAsia="zh-CN"/>
        </w:rPr>
      </w:pPr>
      <w:bookmarkStart w:id="0" w:name="_GoBack"/>
      <w:bookmarkEnd w:id="0"/>
    </w:p>
    <w:p w14:paraId="0155D4E4">
      <w:pPr>
        <w:ind w:firstLine="600" w:firstLineChars="20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 </w:t>
      </w:r>
    </w:p>
    <w:p w14:paraId="358E5649">
      <w:pPr>
        <w:pStyle w:val="3"/>
      </w:pPr>
      <w:r>
        <w:rPr>
          <w:rFonts w:hint="eastAsia"/>
          <w:sz w:val="48"/>
          <w:szCs w:val="48"/>
          <w:lang w:val="en-US" w:eastAsia="zh-CN"/>
        </w:rPr>
        <w:t xml:space="preserve"> </w:t>
      </w:r>
      <w:r>
        <w:t>一、项目简介</w:t>
      </w:r>
    </w:p>
    <w:p w14:paraId="3E8C233F">
      <w:r>
        <w:t>Crush-Skills 是一个开源的「暗恋对象 Skill 创建器」，它将你对暗恋对象的情感数据（聊天记录、照片、社交媒体内容、主观描述）蒸馏为一个真正像 ta 的 AI Skill。生成的 Skill 能用 ta 的口头禅说话、用 ta 的方式回复你，并记得你们之间的每一个心动瞬间。</w:t>
      </w:r>
    </w:p>
    <w:p w14:paraId="020557A0">
      <w:r>
        <w:t>项目特性：</w:t>
      </w:r>
    </w:p>
    <w:p w14:paraId="0344FC2F">
      <w:pPr>
        <w:pStyle w:val="16"/>
      </w:pPr>
      <w:r>
        <w:t>只需 3 个问题 + 可选原材料，即可生成完整的暗恋对象 Skill</w:t>
      </w:r>
    </w:p>
    <w:p w14:paraId="3401EC86">
      <w:pPr>
        <w:pStyle w:val="16"/>
      </w:pPr>
      <w:r>
        <w:t>支持微信/QQ 聊天记录、社交媒体截图、照片 EXIF 等多种数据源</w:t>
      </w:r>
    </w:p>
    <w:p w14:paraId="7410E3F0">
      <w:pPr>
        <w:pStyle w:val="16"/>
      </w:pPr>
      <w:r>
        <w:t>5 层人格模型（硬规则 → 身份 → 说话风格 → 情感模式 → 关系行为）</w:t>
      </w:r>
    </w:p>
    <w:p w14:paraId="0730BB1C">
      <w:pPr>
        <w:pStyle w:val="16"/>
      </w:pPr>
      <w:r>
        <w:t>Relationship Memory + Persona 双线分析架构</w:t>
      </w:r>
    </w:p>
    <w:p w14:paraId="55BBD6D7">
      <w:pPr>
        <w:pStyle w:val="16"/>
      </w:pPr>
      <w:r>
        <w:t>支持持续进化：追加记忆、对话纠正、版本回滚</w:t>
      </w:r>
    </w:p>
    <w:p w14:paraId="37F2B61E">
      <w:pPr>
        <w:pStyle w:val="16"/>
      </w:pPr>
      <w:r>
        <w:t>遵循 AgentSkills 开放标准，兼容 Claude Code 和 OpenClaw</w:t>
      </w:r>
    </w:p>
    <w:p w14:paraId="13922AF4">
      <w:pPr>
        <w:pStyle w:val="16"/>
      </w:pPr>
      <w:r>
        <w:t>MIT 开源协议</w:t>
      </w:r>
    </w:p>
    <w:p w14:paraId="0CD57650">
      <w:r>
        <w:rPr>
          <w:b/>
          <w:color w:val="E84D6A"/>
        </w:rPr>
        <w:t>⚠️ 本项目仅用于个人情感分析与回忆，不用于骚扰、跟踪或侵犯他人隐私。</w:t>
      </w:r>
    </w:p>
    <w:p w14:paraId="633C7E50">
      <w:pPr>
        <w:pStyle w:val="3"/>
        <w:numPr>
          <w:ilvl w:val="0"/>
          <w:numId w:val="7"/>
        </w:numPr>
      </w:pPr>
      <w:r>
        <w:t>安装指南</w:t>
      </w:r>
    </w:p>
    <w:p w14:paraId="49BE0C62">
      <w:pPr>
        <w:numPr>
          <w:numId w:val="0"/>
        </w:numPr>
        <w:spacing w:after="200" w:line="360" w:lineRule="auto"/>
      </w:pPr>
    </w:p>
    <w:p w14:paraId="5DCCF4AA">
      <w:pPr>
        <w:rPr>
          <w:rFonts w:hint="eastAsia"/>
          <w:color w:val="FF0000"/>
          <w:lang w:val="en-US" w:eastAsia="zh-CN"/>
        </w:rPr>
      </w:pPr>
      <w:r>
        <w:rPr>
          <w:color w:val="FF0000"/>
        </w:rPr>
        <w:t xml:space="preserve"> </w:t>
      </w:r>
      <w:r>
        <w:rPr>
          <w:rFonts w:hint="eastAsia"/>
          <w:color w:val="FF0000"/>
          <w:lang w:val="en-US" w:eastAsia="zh-CN"/>
        </w:rPr>
        <w:t xml:space="preserve"> </w:t>
      </w:r>
      <w:r>
        <w:rPr>
          <w:color w:val="FF0000"/>
        </w:rPr>
        <w:t xml:space="preserve"> </w:t>
      </w:r>
      <w:r>
        <w:rPr>
          <w:rFonts w:hint="eastAsia"/>
          <w:color w:val="FF0000"/>
          <w:lang w:val="en-US" w:eastAsia="zh-CN"/>
        </w:rPr>
        <w:t>无法使用claude code的用户可以采取国内trae或者opencode 这里以trae为例</w:t>
      </w:r>
    </w:p>
    <w:p w14:paraId="7552CB52">
      <w:pPr>
        <w:rPr>
          <w:rFonts w:hint="default"/>
          <w:color w:val="FF0000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"https://www.bilibili.com/video/BV1px8X6cEYM/?spm_id_from=333.1387.homepage.video_card.click"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6"/>
          <w:rFonts w:ascii="宋体" w:hAnsi="宋体" w:eastAsia="宋体" w:cs="宋体"/>
          <w:sz w:val="24"/>
          <w:szCs w:val="24"/>
        </w:rPr>
        <w:t>关于trae调用crush-skills_哔哩哔哩_bilibili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586D287">
      <w:pPr>
        <w:ind w:firstLine="44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1.找到trae的设置</w:t>
      </w:r>
    </w:p>
    <w:p w14:paraId="0D6527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2590" cy="4180840"/>
            <wp:effectExtent l="0" t="0" r="3810" b="10160"/>
            <wp:docPr id="1" name="图片 1" descr="30aac412879448154bef06062921ea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0aac412879448154bef06062921ea7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34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2.导入压缩后的crush-skills源码</w:t>
      </w:r>
    </w:p>
    <w:p w14:paraId="0F08BA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4495" cy="3272790"/>
            <wp:effectExtent l="0" t="0" r="1905" b="3810"/>
            <wp:docPr id="2" name="图片 2" descr="8da77f096cf9b5550cbe98ea359e2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da77f096cf9b5550cbe98ea359e2e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0289">
      <w:pPr>
        <w:numPr>
          <w:numId w:val="0"/>
        </w:numPr>
        <w:spacing w:after="200" w:line="360" w:lineRule="auto"/>
      </w:pPr>
    </w:p>
    <w:p w14:paraId="23D4CBA9">
      <w:pPr>
        <w:pStyle w:val="4"/>
      </w:pPr>
      <w:r>
        <w:t>2.1 Claude Code 安装</w:t>
      </w:r>
    </w:p>
    <w:p w14:paraId="0B5326E5">
      <w:r>
        <w:t>Claude Code 从 git 仓库根目录的 .claude/skills/ 查找 skill。请在正确的位置执行以下命令：</w:t>
      </w:r>
    </w:p>
    <w:p w14:paraId="53C4B5C0">
      <w:pPr>
        <w:ind w:left="567"/>
      </w:pPr>
      <w:r>
        <w:rPr>
          <w:rFonts w:ascii="Consolas" w:hAnsi="Consolas"/>
          <w:color w:val="333333"/>
          <w:sz w:val="19"/>
        </w:rPr>
        <w:t># 安装到当前项目（在 git 仓库根目录执行）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>mkdir -p .claude/skills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>git clone https://github.com/xiaoheizi8/crush-skills .claude/skills/create-crush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># 或安装到全局（所有项目都能用）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>git clone https://github.com/xiaoheizi8/crush-skills ~/.claude/skills/create-crush</w:t>
      </w:r>
    </w:p>
    <w:p w14:paraId="583DABD5">
      <w:pPr>
        <w:pStyle w:val="4"/>
      </w:pPr>
      <w:r>
        <w:t>2.2 依赖安装（可选）</w:t>
      </w:r>
    </w:p>
    <w:p w14:paraId="6A600497">
      <w:r>
        <w:t>Python 工具集依赖 Pillow（用于照片 EXIF 分析），可选安装：</w:t>
      </w:r>
    </w:p>
    <w:p w14:paraId="4C397892">
      <w:pPr>
        <w:ind w:left="567"/>
      </w:pPr>
      <w:r>
        <w:rPr>
          <w:rFonts w:ascii="Consolas" w:hAnsi="Consolas"/>
          <w:color w:val="333333"/>
          <w:sz w:val="19"/>
        </w:rPr>
        <w:t>pip3 install -r requirements.txt</w:t>
      </w:r>
    </w:p>
    <w:tbl>
      <w:tblPr>
        <w:tblStyle w:val="50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EF089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496DC2">
            <w:pPr>
              <w:spacing w:after="0"/>
            </w:pPr>
            <w:r>
              <w:rPr>
                <w:b/>
              </w:rPr>
              <w:t>依赖</w:t>
            </w:r>
          </w:p>
        </w:tc>
        <w:tc>
          <w:tcPr>
            <w:tcW w:w="2160" w:type="dxa"/>
          </w:tcPr>
          <w:p w14:paraId="5B54A43F">
            <w:pPr>
              <w:spacing w:after="0"/>
            </w:pPr>
            <w:r>
              <w:rPr>
                <w:b/>
              </w:rPr>
              <w:t>版本</w:t>
            </w:r>
          </w:p>
        </w:tc>
        <w:tc>
          <w:tcPr>
            <w:tcW w:w="2160" w:type="dxa"/>
          </w:tcPr>
          <w:p w14:paraId="2D5BA9CD">
            <w:pPr>
              <w:spacing w:after="0"/>
            </w:pPr>
            <w:r>
              <w:rPr>
                <w:b/>
              </w:rPr>
              <w:t>用途</w:t>
            </w:r>
          </w:p>
        </w:tc>
        <w:tc>
          <w:tcPr>
            <w:tcW w:w="2160" w:type="dxa"/>
          </w:tcPr>
          <w:p w14:paraId="0F12055D">
            <w:pPr>
              <w:spacing w:after="0"/>
            </w:pPr>
            <w:r>
              <w:rPr>
                <w:b/>
              </w:rPr>
              <w:t>是否必须</w:t>
            </w:r>
          </w:p>
        </w:tc>
      </w:tr>
      <w:tr w14:paraId="512B0C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5A9969">
            <w:pPr>
              <w:spacing w:after="0"/>
            </w:pPr>
            <w:r>
              <w:t>Pillow</w:t>
            </w:r>
          </w:p>
        </w:tc>
        <w:tc>
          <w:tcPr>
            <w:tcW w:w="2160" w:type="dxa"/>
          </w:tcPr>
          <w:p w14:paraId="5FDEBE5A">
            <w:pPr>
              <w:spacing w:after="0"/>
            </w:pPr>
            <w:r>
              <w:t>&gt;=9.0.0</w:t>
            </w:r>
          </w:p>
        </w:tc>
        <w:tc>
          <w:tcPr>
            <w:tcW w:w="2160" w:type="dxa"/>
          </w:tcPr>
          <w:p w14:paraId="3A4DCCE0">
            <w:pPr>
              <w:spacing w:after="0"/>
            </w:pPr>
            <w:r>
              <w:t>照片 EXIF 读取</w:t>
            </w:r>
          </w:p>
        </w:tc>
        <w:tc>
          <w:tcPr>
            <w:tcW w:w="2160" w:type="dxa"/>
          </w:tcPr>
          <w:p w14:paraId="3840E185">
            <w:pPr>
              <w:spacing w:after="0"/>
            </w:pPr>
            <w:r>
              <w:t>可选</w:t>
            </w:r>
          </w:p>
        </w:tc>
      </w:tr>
      <w:tr w14:paraId="31A55E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99930D">
            <w:pPr>
              <w:spacing w:after="0"/>
            </w:pPr>
            <w:r>
              <w:t>chardet</w:t>
            </w:r>
          </w:p>
        </w:tc>
        <w:tc>
          <w:tcPr>
            <w:tcW w:w="2160" w:type="dxa"/>
          </w:tcPr>
          <w:p w14:paraId="788F3DA0">
            <w:pPr>
              <w:spacing w:after="0"/>
            </w:pPr>
            <w:r>
              <w:t>&gt;=5.0.0</w:t>
            </w:r>
          </w:p>
        </w:tc>
        <w:tc>
          <w:tcPr>
            <w:tcW w:w="2160" w:type="dxa"/>
          </w:tcPr>
          <w:p w14:paraId="49939F62">
            <w:pPr>
              <w:spacing w:after="0"/>
            </w:pPr>
            <w:r>
              <w:t>自动检测文件编码</w:t>
            </w:r>
          </w:p>
        </w:tc>
        <w:tc>
          <w:tcPr>
            <w:tcW w:w="2160" w:type="dxa"/>
          </w:tcPr>
          <w:p w14:paraId="1E1A6E71">
            <w:pPr>
              <w:spacing w:after="0"/>
            </w:pPr>
            <w:r>
              <w:t>可选</w:t>
            </w:r>
          </w:p>
        </w:tc>
      </w:tr>
      <w:tr w14:paraId="617AD3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2E4DD7">
            <w:pPr>
              <w:spacing w:after="0"/>
            </w:pPr>
            <w:r>
              <w:t>python-dateutil</w:t>
            </w:r>
          </w:p>
        </w:tc>
        <w:tc>
          <w:tcPr>
            <w:tcW w:w="2160" w:type="dxa"/>
          </w:tcPr>
          <w:p w14:paraId="73480599">
            <w:pPr>
              <w:spacing w:after="0"/>
            </w:pPr>
            <w:r>
              <w:t>&gt;=2.8</w:t>
            </w:r>
          </w:p>
        </w:tc>
        <w:tc>
          <w:tcPr>
            <w:tcW w:w="2160" w:type="dxa"/>
          </w:tcPr>
          <w:p w14:paraId="3E3A5D4C">
            <w:pPr>
              <w:spacing w:after="0"/>
            </w:pPr>
            <w:r>
              <w:t>更强的日期解析</w:t>
            </w:r>
          </w:p>
        </w:tc>
        <w:tc>
          <w:tcPr>
            <w:tcW w:w="2160" w:type="dxa"/>
          </w:tcPr>
          <w:p w14:paraId="60DFF9EC">
            <w:pPr>
              <w:spacing w:after="0"/>
            </w:pPr>
            <w:r>
              <w:t>可选</w:t>
            </w:r>
          </w:p>
        </w:tc>
      </w:tr>
    </w:tbl>
    <w:p w14:paraId="056D9FDA">
      <w:pPr>
        <w:pStyle w:val="3"/>
      </w:pPr>
      <w:r>
        <w:rPr>
          <w:rFonts w:hint="eastAsia" w:eastAsia="宋体"/>
          <w:lang w:val="en-US" w:eastAsia="zh-CN"/>
        </w:rPr>
        <w:t>三</w:t>
      </w:r>
      <w:r>
        <w:t>、crush-cupid Agent 项目调用</w:t>
      </w:r>
    </w:p>
    <w:p w14:paraId="69FDCDC7">
      <w:r>
        <w:t>Crush-Cupid 是 Crush-Skills 的 Java 服务端实现（智能 Agent），它把「暗恋对象」蒸馏成可对话的 AI 引擎。</w:t>
      </w:r>
    </w:p>
    <w:p w14:paraId="236BDB41">
      <w:pPr>
        <w:rPr>
          <w:color w:val="0066CC"/>
        </w:rPr>
      </w:pPr>
      <w:r>
        <w:rPr>
          <w:color w:val="0066CC"/>
        </w:rPr>
        <w:t>GitHub：</w:t>
      </w:r>
      <w:r>
        <w:rPr>
          <w:color w:val="0066CC"/>
        </w:rPr>
        <w:fldChar w:fldCharType="begin"/>
      </w:r>
      <w:r>
        <w:rPr>
          <w:color w:val="0066CC"/>
        </w:rPr>
        <w:instrText xml:space="preserve"> HYPERLINK "https://github.com/xiaoheizi8/crush-cupid" </w:instrText>
      </w:r>
      <w:r>
        <w:rPr>
          <w:color w:val="0066CC"/>
        </w:rPr>
        <w:fldChar w:fldCharType="separate"/>
      </w:r>
      <w:r>
        <w:rPr>
          <w:rStyle w:val="136"/>
        </w:rPr>
        <w:t>https://github.com/xiaoheizi8/crush-cupid</w:t>
      </w:r>
      <w:r>
        <w:rPr>
          <w:color w:val="0066CC"/>
        </w:rPr>
        <w:fldChar w:fldCharType="end"/>
      </w:r>
    </w:p>
    <w:p w14:paraId="12A5BFD4">
      <w:r>
        <w:rPr>
          <w:rFonts w:hint="eastAsia"/>
          <w:lang w:val="en-US" w:eastAsia="zh-CN"/>
        </w:rPr>
        <w:t>后续会做rag+agent记忆持久化,继续优化，包括后续接入语音功能等等</w:t>
      </w:r>
      <w:r>
        <w:t>。</w:t>
      </w:r>
    </w:p>
    <w:p w14:paraId="4B6B02DB">
      <w:pPr>
        <w:rPr>
          <w:rFonts w:hint="eastAsia" w:eastAsia="微软雅黑"/>
          <w:color w:val="0066CC"/>
          <w:lang w:val="en-US" w:eastAsia="zh-CN"/>
        </w:rPr>
      </w:pPr>
    </w:p>
    <w:p w14:paraId="12DA2840">
      <w:pPr>
        <w:pStyle w:val="3"/>
      </w:pPr>
      <w:r>
        <w:rPr>
          <w:rFonts w:hint="eastAsia" w:eastAsia="宋体"/>
          <w:lang w:val="en-US" w:eastAsia="zh-CN"/>
        </w:rPr>
        <w:t xml:space="preserve"> 四</w:t>
      </w:r>
      <w:r>
        <w:t>、后期规划</w:t>
      </w:r>
    </w:p>
    <w:p w14:paraId="4E18C508">
      <w:pPr>
        <w:pStyle w:val="4"/>
      </w:pPr>
      <w:r>
        <w:rPr>
          <w:rFonts w:hint="eastAsia" w:eastAsia="宋体"/>
          <w:lang w:val="en-US" w:eastAsia="zh-CN"/>
        </w:rPr>
        <w:t>4</w:t>
      </w:r>
      <w:r>
        <w:t>.1 短期规划（v1.x）</w:t>
      </w:r>
    </w:p>
    <w:tbl>
      <w:tblPr>
        <w:tblStyle w:val="50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2BB03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E10A11">
            <w:pPr>
              <w:spacing w:after="0"/>
            </w:pPr>
            <w:r>
              <w:rPr>
                <w:b/>
              </w:rPr>
              <w:t>方向</w:t>
            </w:r>
          </w:p>
        </w:tc>
        <w:tc>
          <w:tcPr>
            <w:tcW w:w="2880" w:type="dxa"/>
          </w:tcPr>
          <w:p w14:paraId="02FBE5FE">
            <w:pPr>
              <w:spacing w:after="0"/>
            </w:pPr>
            <w:r>
              <w:rPr>
                <w:b/>
              </w:rPr>
              <w:t>计划</w:t>
            </w:r>
          </w:p>
        </w:tc>
        <w:tc>
          <w:tcPr>
            <w:tcW w:w="2880" w:type="dxa"/>
          </w:tcPr>
          <w:p w14:paraId="5F0AFF98">
            <w:pPr>
              <w:spacing w:after="0"/>
            </w:pPr>
            <w:r>
              <w:rPr>
                <w:b/>
              </w:rPr>
              <w:t>优先级</w:t>
            </w:r>
          </w:p>
        </w:tc>
      </w:tr>
      <w:tr w14:paraId="35227F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1A3CEF">
            <w:pPr>
              <w:spacing w:after="0"/>
            </w:pPr>
            <w:r>
              <w:t>数据源扩展</w:t>
            </w:r>
          </w:p>
        </w:tc>
        <w:tc>
          <w:tcPr>
            <w:tcW w:w="2880" w:type="dxa"/>
          </w:tcPr>
          <w:p w14:paraId="5C7A01F1">
            <w:pPr>
              <w:spacing w:after="0"/>
            </w:pPr>
            <w:r>
              <w:t>支持 Discord聊天记录导出解析</w:t>
            </w:r>
          </w:p>
        </w:tc>
        <w:tc>
          <w:tcPr>
            <w:tcW w:w="2880" w:type="dxa"/>
          </w:tcPr>
          <w:p w14:paraId="27FCBA77">
            <w:pPr>
              <w:spacing w:after="0"/>
            </w:pPr>
            <w:r>
              <w:t>高</w:t>
            </w:r>
          </w:p>
        </w:tc>
      </w:tr>
      <w:tr w14:paraId="1F6436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9D2CB5">
            <w:pPr>
              <w:spacing w:after="0"/>
            </w:pPr>
            <w:r>
              <w:t>多模型适配</w:t>
            </w:r>
          </w:p>
        </w:tc>
        <w:tc>
          <w:tcPr>
            <w:tcW w:w="2880" w:type="dxa"/>
          </w:tcPr>
          <w:p w14:paraId="79F3B333">
            <w:pPr>
              <w:spacing w:after="0"/>
            </w:pPr>
            <w:r>
              <w:t>接入 GPT-4o、Claude、GLM-4 等更多 LLM 后端</w:t>
            </w:r>
          </w:p>
        </w:tc>
        <w:tc>
          <w:tcPr>
            <w:tcW w:w="2880" w:type="dxa"/>
          </w:tcPr>
          <w:p w14:paraId="6C8E2131">
            <w:pPr>
              <w:spacing w:after="0"/>
            </w:pPr>
            <w:r>
              <w:t>高</w:t>
            </w:r>
          </w:p>
        </w:tc>
      </w:tr>
      <w:tr w14:paraId="20216D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DBBAD6">
            <w:pPr>
              <w:spacing w:after="0"/>
            </w:pPr>
            <w:r>
              <w:t>语音对话</w:t>
            </w:r>
          </w:p>
        </w:tc>
        <w:tc>
          <w:tcPr>
            <w:tcW w:w="2880" w:type="dxa"/>
          </w:tcPr>
          <w:p w14:paraId="6E7BEFDB">
            <w:pPr>
              <w:spacing w:after="0"/>
            </w:pPr>
            <w:r>
              <w:t>集成 TTS/STT，实现语音形式的对话模拟</w:t>
            </w:r>
          </w:p>
        </w:tc>
        <w:tc>
          <w:tcPr>
            <w:tcW w:w="2880" w:type="dxa"/>
          </w:tcPr>
          <w:p w14:paraId="4900BCEB">
            <w:pPr>
              <w:spacing w:after="0"/>
            </w:pPr>
            <w:r>
              <w:t>中</w:t>
            </w:r>
          </w:p>
        </w:tc>
      </w:tr>
      <w:tr w14:paraId="16EBB8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7F1A34">
            <w:pPr>
              <w:spacing w:after="0"/>
            </w:pPr>
            <w:r>
              <w:t>图片生成</w:t>
            </w:r>
          </w:p>
        </w:tc>
        <w:tc>
          <w:tcPr>
            <w:tcW w:w="2880" w:type="dxa"/>
          </w:tcPr>
          <w:p w14:paraId="19A26FA4">
            <w:pPr>
              <w:spacing w:after="0"/>
            </w:pPr>
            <w:r>
              <w:t>基于 Persona 生成 ta 风格的头像或表情包</w:t>
            </w:r>
          </w:p>
        </w:tc>
        <w:tc>
          <w:tcPr>
            <w:tcW w:w="2880" w:type="dxa"/>
          </w:tcPr>
          <w:p w14:paraId="3A753A05">
            <w:pPr>
              <w:spacing w:after="0"/>
            </w:pPr>
            <w:r>
              <w:t>中</w:t>
            </w:r>
          </w:p>
        </w:tc>
      </w:tr>
      <w:tr w14:paraId="3D9905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5D7630">
            <w:pPr>
              <w:spacing w:after="0"/>
            </w:pPr>
            <w:r>
              <w:t>UI 优化</w:t>
            </w:r>
          </w:p>
        </w:tc>
        <w:tc>
          <w:tcPr>
            <w:tcW w:w="2880" w:type="dxa"/>
          </w:tcPr>
          <w:p w14:paraId="15BAAC87">
            <w:pPr>
              <w:spacing w:after="0"/>
            </w:pPr>
            <w:r>
              <w:t>聊天界面美化，支持气泡对话、表情包展示</w:t>
            </w:r>
          </w:p>
        </w:tc>
        <w:tc>
          <w:tcPr>
            <w:tcW w:w="2880" w:type="dxa"/>
          </w:tcPr>
          <w:p w14:paraId="56C4A62A">
            <w:pPr>
              <w:spacing w:after="0"/>
            </w:pPr>
            <w:r>
              <w:t>中</w:t>
            </w:r>
          </w:p>
        </w:tc>
      </w:tr>
      <w:tr w14:paraId="27EC56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2773F9">
            <w:pPr>
              <w:spacing w:after="0"/>
            </w:pPr>
            <w:r>
              <w:t>国际化</w:t>
            </w:r>
          </w:p>
        </w:tc>
        <w:tc>
          <w:tcPr>
            <w:tcW w:w="2880" w:type="dxa"/>
          </w:tcPr>
          <w:p w14:paraId="670C65ED">
            <w:pPr>
              <w:spacing w:after="0"/>
            </w:pPr>
            <w:r>
              <w:t>英文版完整文档和界面</w:t>
            </w:r>
          </w:p>
        </w:tc>
        <w:tc>
          <w:tcPr>
            <w:tcW w:w="2880" w:type="dxa"/>
          </w:tcPr>
          <w:p w14:paraId="703224E1">
            <w:pPr>
              <w:spacing w:after="0"/>
            </w:pPr>
            <w:r>
              <w:t>低</w:t>
            </w:r>
          </w:p>
        </w:tc>
      </w:tr>
    </w:tbl>
    <w:p w14:paraId="11864873">
      <w:pPr>
        <w:pStyle w:val="4"/>
      </w:pPr>
      <w:r>
        <w:rPr>
          <w:rFonts w:hint="eastAsia" w:eastAsia="宋体"/>
          <w:lang w:val="en-US" w:eastAsia="zh-CN"/>
        </w:rPr>
        <w:t>4</w:t>
      </w:r>
      <w:r>
        <w:t>.2 中期规划（v2.x）</w:t>
      </w:r>
    </w:p>
    <w:tbl>
      <w:tblPr>
        <w:tblStyle w:val="50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4C3A9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329B3D">
            <w:pPr>
              <w:spacing w:after="0"/>
            </w:pPr>
            <w:r>
              <w:rPr>
                <w:b/>
              </w:rPr>
              <w:t>方向</w:t>
            </w:r>
          </w:p>
        </w:tc>
        <w:tc>
          <w:tcPr>
            <w:tcW w:w="2880" w:type="dxa"/>
          </w:tcPr>
          <w:p w14:paraId="20BA3B4E">
            <w:pPr>
              <w:spacing w:after="0"/>
            </w:pPr>
            <w:r>
              <w:rPr>
                <w:b/>
              </w:rPr>
              <w:t>计划</w:t>
            </w:r>
          </w:p>
        </w:tc>
        <w:tc>
          <w:tcPr>
            <w:tcW w:w="2880" w:type="dxa"/>
          </w:tcPr>
          <w:p w14:paraId="788071CE">
            <w:pPr>
              <w:spacing w:after="0"/>
            </w:pPr>
            <w:r>
              <w:rPr>
                <w:b/>
              </w:rPr>
              <w:t>优先级</w:t>
            </w:r>
          </w:p>
        </w:tc>
      </w:tr>
      <w:tr w14:paraId="5A3D0B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194BBF">
            <w:pPr>
              <w:spacing w:after="0"/>
            </w:pPr>
            <w:r>
              <w:t>多模态记忆</w:t>
            </w:r>
          </w:p>
        </w:tc>
        <w:tc>
          <w:tcPr>
            <w:tcW w:w="2880" w:type="dxa"/>
          </w:tcPr>
          <w:p w14:paraId="2DD2CD33">
            <w:pPr>
              <w:spacing w:after="0"/>
            </w:pPr>
            <w:r>
              <w:t>视频、音频素材的分析和记忆提取</w:t>
            </w:r>
          </w:p>
        </w:tc>
        <w:tc>
          <w:tcPr>
            <w:tcW w:w="2880" w:type="dxa"/>
          </w:tcPr>
          <w:p w14:paraId="5A508182">
            <w:pPr>
              <w:spacing w:after="0"/>
            </w:pPr>
            <w:r>
              <w:t>高</w:t>
            </w:r>
          </w:p>
        </w:tc>
      </w:tr>
      <w:tr w14:paraId="181F5C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88544D">
            <w:pPr>
              <w:spacing w:after="0"/>
            </w:pPr>
            <w:r>
              <w:t>关系图谱</w:t>
            </w:r>
          </w:p>
        </w:tc>
        <w:tc>
          <w:tcPr>
            <w:tcW w:w="2880" w:type="dxa"/>
          </w:tcPr>
          <w:p w14:paraId="0DFE131E">
            <w:pPr>
              <w:spacing w:after="0"/>
            </w:pPr>
            <w:r>
              <w:t>构建 ta 的社交关系图谱，理解 ta 与他人的互动</w:t>
            </w:r>
          </w:p>
        </w:tc>
        <w:tc>
          <w:tcPr>
            <w:tcW w:w="2880" w:type="dxa"/>
          </w:tcPr>
          <w:p w14:paraId="25E8870D">
            <w:pPr>
              <w:spacing w:after="0"/>
            </w:pPr>
            <w:r>
              <w:t>高</w:t>
            </w:r>
          </w:p>
        </w:tc>
      </w:tr>
      <w:tr w14:paraId="16DA92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1359B6">
            <w:pPr>
              <w:spacing w:after="0"/>
            </w:pPr>
            <w:r>
              <w:t>情感分析引擎</w:t>
            </w:r>
          </w:p>
        </w:tc>
        <w:tc>
          <w:tcPr>
            <w:tcW w:w="2880" w:type="dxa"/>
          </w:tcPr>
          <w:p w14:paraId="2702785F">
            <w:pPr>
              <w:spacing w:after="0"/>
            </w:pPr>
            <w:r>
              <w:t>深度情感分析，实时判断暗恋进展和风险</w:t>
            </w:r>
          </w:p>
        </w:tc>
        <w:tc>
          <w:tcPr>
            <w:tcW w:w="2880" w:type="dxa"/>
          </w:tcPr>
          <w:p w14:paraId="67D34C1E">
            <w:pPr>
              <w:spacing w:after="0"/>
            </w:pPr>
            <w:r>
              <w:t>中</w:t>
            </w:r>
          </w:p>
        </w:tc>
      </w:tr>
      <w:tr w14:paraId="033CF5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E69490">
            <w:pPr>
              <w:spacing w:after="0"/>
            </w:pPr>
            <w:r>
              <w:t>Skill 市场</w:t>
            </w:r>
          </w:p>
        </w:tc>
        <w:tc>
          <w:tcPr>
            <w:tcW w:w="2880" w:type="dxa"/>
          </w:tcPr>
          <w:p w14:paraId="0F5C3657">
            <w:pPr>
              <w:spacing w:after="0"/>
            </w:pPr>
            <w:r>
              <w:t>用户可分享匿名化 Skill 模板，形成社区</w:t>
            </w:r>
          </w:p>
        </w:tc>
        <w:tc>
          <w:tcPr>
            <w:tcW w:w="2880" w:type="dxa"/>
          </w:tcPr>
          <w:p w14:paraId="33B8BED5">
            <w:pPr>
              <w:spacing w:after="0"/>
            </w:pPr>
            <w:r>
              <w:t>中</w:t>
            </w:r>
          </w:p>
        </w:tc>
      </w:tr>
      <w:tr w14:paraId="2AC4EB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EF83AA">
            <w:pPr>
              <w:spacing w:after="0"/>
            </w:pPr>
            <w:r>
              <w:t>移动端 App</w:t>
            </w:r>
          </w:p>
        </w:tc>
        <w:tc>
          <w:tcPr>
            <w:tcW w:w="2880" w:type="dxa"/>
          </w:tcPr>
          <w:p w14:paraId="167E18D3">
            <w:pPr>
              <w:spacing w:after="0"/>
            </w:pPr>
            <w:r>
              <w:t>独立的 iOS/Android 应用</w:t>
            </w:r>
          </w:p>
        </w:tc>
        <w:tc>
          <w:tcPr>
            <w:tcW w:w="2880" w:type="dxa"/>
          </w:tcPr>
          <w:p w14:paraId="3A75F740">
            <w:pPr>
              <w:spacing w:after="0"/>
            </w:pPr>
            <w:r>
              <w:t>中</w:t>
            </w:r>
          </w:p>
        </w:tc>
      </w:tr>
      <w:tr w14:paraId="4A616E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6306BA">
            <w:pPr>
              <w:spacing w:after="0"/>
            </w:pPr>
            <w:r>
              <w:t>隐私增强</w:t>
            </w:r>
          </w:p>
        </w:tc>
        <w:tc>
          <w:tcPr>
            <w:tcW w:w="2880" w:type="dxa"/>
          </w:tcPr>
          <w:p w14:paraId="4EABC857">
            <w:pPr>
              <w:spacing w:after="0"/>
            </w:pPr>
            <w:r>
              <w:t>端到端加密、本地 LLM 推理支持</w:t>
            </w:r>
          </w:p>
        </w:tc>
        <w:tc>
          <w:tcPr>
            <w:tcW w:w="2880" w:type="dxa"/>
          </w:tcPr>
          <w:p w14:paraId="31FDBCA8">
            <w:pPr>
              <w:spacing w:after="0"/>
            </w:pPr>
            <w:r>
              <w:t>高</w:t>
            </w:r>
          </w:p>
        </w:tc>
      </w:tr>
    </w:tbl>
    <w:p w14:paraId="43F0B502">
      <w:pPr>
        <w:pStyle w:val="4"/>
      </w:pPr>
      <w:r>
        <w:rPr>
          <w:rFonts w:hint="eastAsia" w:eastAsia="宋体"/>
          <w:lang w:val="en-US" w:eastAsia="zh-CN"/>
        </w:rPr>
        <w:t>4</w:t>
      </w:r>
      <w:r>
        <w:t>.3 长期愿景</w:t>
      </w:r>
    </w:p>
    <w:p w14:paraId="21E256A8">
      <w:r>
        <w:t>我们希望 Crush-Skills 不仅仅是一个技术工具，更是一座连接「赛博回忆」与「现实生活」的桥梁。长期愿景包括：</w:t>
      </w:r>
    </w:p>
    <w:p w14:paraId="5A968E43">
      <w:pPr>
        <w:pStyle w:val="16"/>
      </w:pPr>
      <w:r>
        <w:t>AgentSkills 开放标准的推广，让更多 AI Agent 生态接入 Skill 体系</w:t>
      </w:r>
    </w:p>
    <w:p w14:paraId="4BD477E3">
      <w:pPr>
        <w:pStyle w:val="16"/>
      </w:pPr>
      <w:r>
        <w:t>与心理健康领域结合，提供情感分析和专业建议的桥接</w:t>
      </w:r>
    </w:p>
    <w:p w14:paraId="3E5A3E14">
      <w:pPr>
        <w:pStyle w:val="16"/>
      </w:pPr>
      <w:r>
        <w:t>开源社区共建，让更多开发者参与 Skill 模板和工具的开发</w:t>
      </w:r>
    </w:p>
    <w:p w14:paraId="79377031">
      <w:pPr>
        <w:pStyle w:val="16"/>
      </w:pPr>
      <w:r>
        <w:t>探索 AI 在情感计算领域的应用边界，推动负责任的 AI 情感技术发展</w:t>
      </w:r>
    </w:p>
    <w:p w14:paraId="70172866">
      <w:pPr>
        <w:pStyle w:val="3"/>
      </w:pPr>
      <w:r>
        <w:rPr>
          <w:rFonts w:hint="eastAsia" w:eastAsia="宋体"/>
          <w:lang w:val="en-US" w:eastAsia="zh-CN"/>
        </w:rPr>
        <w:t>五</w:t>
      </w:r>
      <w:r>
        <w:t>、安全与隐私</w:t>
      </w:r>
    </w:p>
    <w:p w14:paraId="791AC661">
      <w:r>
        <w:t>Crush-Skills 在设计和运行中严格遵守以下安全原则：</w:t>
      </w:r>
    </w:p>
    <w:p w14:paraId="4B635C81">
      <w:pPr>
        <w:pStyle w:val="16"/>
      </w:pPr>
      <w:r>
        <w:rPr>
          <w:b/>
        </w:rPr>
        <w:t>用途限制：</w:t>
      </w:r>
      <w:r>
        <w:t>仅用于个人情感分析，不用于骚扰、跟踪或任何侵犯他人隐私的目的</w:t>
      </w:r>
    </w:p>
    <w:p w14:paraId="7942EA47">
      <w:pPr>
        <w:pStyle w:val="16"/>
      </w:pPr>
      <w:r>
        <w:rPr>
          <w:b/>
        </w:rPr>
        <w:t>不主动联系真人：</w:t>
      </w:r>
      <w:r>
        <w:t>生成的 Skill 是对话模拟，不替代也不应替代真实沟通</w:t>
      </w:r>
    </w:p>
    <w:p w14:paraId="45C6B31E">
      <w:pPr>
        <w:pStyle w:val="16"/>
      </w:pPr>
      <w:r>
        <w:rPr>
          <w:b/>
        </w:rPr>
        <w:t>不鼓励纠缠：</w:t>
      </w:r>
      <w:r>
        <w:t>如有不健康执念，温和提醒并建议寻求专业帮助</w:t>
      </w:r>
    </w:p>
    <w:p w14:paraId="1498FE03">
      <w:pPr>
        <w:pStyle w:val="16"/>
      </w:pPr>
      <w:r>
        <w:rPr>
          <w:b/>
        </w:rPr>
        <w:t>隐私保护：</w:t>
      </w:r>
      <w:r>
        <w:t>所有数据仅本地存储，不上传任何服务器</w:t>
      </w:r>
    </w:p>
    <w:p w14:paraId="48B9600C">
      <w:pPr>
        <w:pStyle w:val="16"/>
      </w:pPr>
      <w:r>
        <w:rPr>
          <w:b/>
        </w:rPr>
        <w:t>Layer 0 硬规则：</w:t>
      </w:r>
      <w:r>
        <w:t>生成的 Skill 不会说出现实中的暗恋对象绝不可能说的话</w:t>
      </w:r>
    </w:p>
    <w:p w14:paraId="19428B1A">
      <w:pPr>
        <w:pStyle w:val="16"/>
      </w:pPr>
      <w:r>
        <w:rPr>
          <w:b/>
        </w:rPr>
        <w:t>分寸感：</w:t>
      </w:r>
      <w:r>
        <w:t>保持朋友以上恋人未满的分寸感，尊重真实关系的边界</w:t>
      </w:r>
    </w:p>
    <w:p w14:paraId="492088BF">
      <w:pPr>
        <w:pStyle w:val="3"/>
      </w:pPr>
      <w:r>
        <w:rPr>
          <w:rFonts w:hint="eastAsia" w:eastAsia="宋体"/>
          <w:lang w:val="en-US" w:eastAsia="zh-CN"/>
        </w:rPr>
        <w:t>六</w:t>
      </w:r>
      <w:r>
        <w:t>、致谢</w:t>
      </w:r>
    </w:p>
    <w:p w14:paraId="48EF4CA3">
      <w:r>
        <w:t>本项目架构灵感来源于：</w:t>
      </w:r>
    </w:p>
    <w:p w14:paraId="2C653DE0">
      <w:pPr>
        <w:pStyle w:val="16"/>
      </w:pPr>
      <w:r>
        <w:t>https://github.com/titanwings/colleague-skill — 首创"把人蒸馏成 AI Skill"的双层架构</w:t>
      </w:r>
    </w:p>
    <w:p w14:paraId="384F3A7F">
      <w:pPr>
        <w:pStyle w:val="16"/>
      </w:pPr>
      <w:r>
        <w:t>https://github.com/therealXiaomanChu/ex-partner-skill — 将双层架构迁移到亲密关系场景</w:t>
      </w:r>
    </w:p>
    <w:p w14:paraId="59D62A3F"/>
    <w:p w14:paraId="2F6E8C32">
      <w:r>
        <w:t>暗恋对象.skill 在此基础上将视角聚焦于暗恋——那些未曾说出口的喜欢。致敬每一位有过暗恋经历的人。</w:t>
      </w:r>
    </w:p>
    <w:p w14:paraId="17E0B51C"/>
    <w:p w14:paraId="0B3D8FEF">
      <w:r>
        <w:t>本项目遵循 AgentSkills（https://agentskills.io/）开放标准，兼容 Claude Code 和 OpenClaw。</w:t>
      </w:r>
    </w:p>
    <w:p w14:paraId="6BE13E93"/>
    <w:p w14:paraId="346244E9">
      <w:pPr>
        <w:jc w:val="center"/>
      </w:pPr>
      <w:r>
        <w:rPr>
          <w:i/>
          <w:color w:val="888888"/>
        </w:rPr>
        <w:t>「愿每一个 crush，最终都能成功 push 到现实的主分支。」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9A4C3F8"/>
    <w:multiLevelType w:val="singleLevel"/>
    <w:tmpl w:val="49A4C3F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10745D"/>
    <w:rsid w:val="2E7A7C6E"/>
    <w:rsid w:val="50957354"/>
    <w:rsid w:val="63693B09"/>
    <w:rsid w:val="64100DA5"/>
    <w:rsid w:val="68F3756E"/>
    <w:rsid w:val="770C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1A2E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A1A2E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A1A2E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yperlink"/>
    <w:basedOn w:val="133"/>
    <w:semiHidden/>
    <w:unhideWhenUsed/>
    <w:uiPriority w:val="99"/>
    <w:rPr>
      <w:color w:val="0000FF"/>
      <w:u w:val="single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8"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613</Words>
  <Characters>1106</Characters>
  <Lines>0</Lines>
  <Paragraphs>0</Paragraphs>
  <TotalTime>18</TotalTime>
  <ScaleCrop>false</ScaleCrop>
  <LinksUpToDate>false</LinksUpToDate>
  <CharactersWithSpaces>1246</CharactersWithSpaces>
  <Application>WPS Office_12.1.0.26988_F1E327BC-269C-435d-A152-05C5408002CA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Laity</cp:lastModifiedBy>
  <dcterms:modified xsi:type="dcterms:W3CDTF">2026-08-26T02:11:48Z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eyJoZGlkIjoiMjUzMmQ5YTA5YTE4NDhiNDE0ZGUyZmUxM2ZkMWYyOGMiLCJ1c2VySWQiOiIxMjMxNTcxNzM5In0=</vt:lpwstr>
  </property>
  <property fmtid="{D5CDD505-2E9C-101B-9397-08002B2CF9AE}" pid="3" name="KSOProductBuildVer">
    <vt:lpwstr>2052-12.1.0.26988</vt:lpwstr>
  </property>
  <property fmtid="{D5CDD505-2E9C-101B-9397-08002B2CF9AE}" pid="4" name="ICV">
    <vt:lpwstr>E54FCA94C4174BD3B28ADF487D03D779_12</vt:lpwstr>
  </property>
</Properties>
</file>